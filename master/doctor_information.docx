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316A2">
      <w:pPr>
        <w:rPr>
          <w:rFonts w:hint="eastAsia" w:ascii="宋体" w:hAnsi="宋体" w:eastAsia="宋体" w:cs="宋体"/>
          <w:lang w:eastAsia="zh-CN"/>
        </w:rPr>
      </w:pPr>
      <w:r>
        <w:rPr>
          <w:rFonts w:hint="eastAsia" w:ascii="宋体" w:hAnsi="宋体" w:eastAsia="宋体" w:cs="宋体"/>
          <w:lang w:eastAsia="zh-CN"/>
        </w:rPr>
        <w:t xml:space="preserve">医生信息整理 </w:t>
      </w:r>
    </w:p>
    <w:p w14:paraId="02793360">
      <w:pPr>
        <w:rPr>
          <w:rFonts w:hint="eastAsia" w:ascii="宋体" w:hAnsi="宋体" w:eastAsia="宋体" w:cs="宋体"/>
          <w:lang w:eastAsia="zh-CN"/>
        </w:rPr>
      </w:pPr>
      <w:r>
        <w:rPr>
          <w:rFonts w:hint="eastAsia" w:ascii="宋体" w:hAnsi="宋体" w:eastAsia="宋体" w:cs="宋体"/>
          <w:lang w:val="en-US" w:eastAsia="zh-CN"/>
        </w:rPr>
        <w:t>姓名：</w:t>
      </w:r>
      <w:r>
        <w:rPr>
          <w:rFonts w:hint="eastAsia" w:ascii="宋体" w:hAnsi="宋体" w:eastAsia="宋体" w:cs="宋体"/>
          <w:lang w:eastAsia="zh-CN"/>
        </w:rPr>
        <w:t>曹曼林 (主任医师)</w:t>
      </w:r>
      <w:r>
        <w:rPr>
          <w:rFonts w:hint="eastAsia" w:ascii="宋体" w:hAnsi="宋体" w:eastAsia="宋体" w:cs="宋体"/>
          <w:lang w:val="en-US" w:eastAsia="zh-CN"/>
        </w:rPr>
        <w:t xml:space="preserve"> </w:t>
      </w:r>
      <w:r>
        <w:rPr>
          <w:rFonts w:hint="eastAsia" w:ascii="宋体" w:hAnsi="宋体" w:eastAsia="宋体" w:cs="宋体"/>
          <w:lang w:eastAsia="zh-CN"/>
        </w:rPr>
        <w:t>科室: 康复医学科</w:t>
      </w:r>
      <w:r>
        <w:rPr>
          <w:rFonts w:hint="eastAsia" w:ascii="宋体" w:hAnsi="宋体" w:eastAsia="宋体" w:cs="宋体"/>
          <w:lang w:val="en-US" w:eastAsia="zh-CN"/>
        </w:rPr>
        <w:t xml:space="preserve"> </w:t>
      </w:r>
      <w:r>
        <w:rPr>
          <w:rFonts w:hint="eastAsia" w:ascii="宋体" w:hAnsi="宋体" w:eastAsia="宋体" w:cs="宋体"/>
          <w:lang w:eastAsia="zh-CN"/>
        </w:rPr>
        <w:t>擅长：人工关节置换术后、肢体骨折、运动损伤、关节韧带损伤及重建、周围神经损伤、手外伤、脊髓损伤、颈肩腰部疾病、脑外伤、脑血管意外等疾病康复评定及康复治疗。</w:t>
      </w:r>
      <w:r>
        <w:rPr>
          <w:rFonts w:hint="eastAsia" w:ascii="宋体" w:hAnsi="宋体" w:eastAsia="宋体" w:cs="宋体"/>
          <w:lang w:val="en-US" w:eastAsia="zh-CN"/>
        </w:rPr>
        <w:t xml:space="preserve"> </w:t>
      </w:r>
      <w:r>
        <w:rPr>
          <w:rFonts w:hint="eastAsia" w:ascii="宋体" w:hAnsi="宋体" w:eastAsia="宋体" w:cs="宋体"/>
          <w:lang w:eastAsia="zh-CN"/>
        </w:rPr>
        <w:t>简介：</w:t>
      </w:r>
      <w:r>
        <w:rPr>
          <w:rFonts w:hint="eastAsia" w:ascii="宋体" w:hAnsi="宋体" w:eastAsia="宋体" w:cs="宋体"/>
          <w:lang w:val="en-US" w:eastAsia="zh-CN"/>
        </w:rPr>
        <w:t xml:space="preserve"> </w:t>
      </w:r>
      <w:r>
        <w:rPr>
          <w:rFonts w:hint="eastAsia" w:ascii="宋体" w:hAnsi="宋体" w:eastAsia="宋体" w:cs="宋体"/>
          <w:lang w:eastAsia="zh-CN"/>
        </w:rPr>
        <w:t xml:space="preserve">毕业于西安第四军医大学，从事康复医学临床、教学、科研工作36年，具有丰富的临床工作经验。  </w:t>
      </w:r>
    </w:p>
    <w:p w14:paraId="5A507197">
      <w:pPr>
        <w:rPr>
          <w:rFonts w:hint="eastAsia" w:ascii="宋体" w:hAnsi="宋体" w:eastAsia="宋体" w:cs="宋体"/>
          <w:lang w:eastAsia="zh-CN"/>
        </w:rPr>
      </w:pPr>
      <w:r>
        <w:rPr>
          <w:rFonts w:hint="eastAsia" w:ascii="宋体" w:hAnsi="宋体" w:eastAsia="宋体" w:cs="宋体"/>
          <w:lang w:eastAsia="zh-CN"/>
        </w:rPr>
        <w:t xml:space="preserve">姓名：陈锦琼 (副主任医师) 科室: 介入科 擅长：中风（脑梗死、脑出血、蛛网膜下腔出血、颅内动脉瘤破裂、静脉窦血栓等）、头痛、眩晕、失眠、面瘫、脊髓炎、视神经脊髓炎、多发性硬化 简介：陈锦琼，男，奉贤区中心医院介入科神经组，神经内科副主任医师，神经病学硕士，曾经在中国医学科学院北京协和医院神经科进修学习1年。对中风（脑梗死、脑出血、蛛网膜下腔出血、颅内动脉瘤破裂、静脉窦血栓等）、头痛眩晕失眠、面瘫、脊髓炎、视神经脊髓炎、多发性硬化、多发性肌炎、格林巴利综合症、重症肌无力等有丰富的经验，对内科常见病高血压、糖尿病、冠心病、支气管炎及扩张等也有丰富的经验。研究方向：脑血管病的综合治疗。目前从事神经介入工作。  </w:t>
      </w:r>
    </w:p>
    <w:p w14:paraId="7604C863">
      <w:pPr>
        <w:rPr>
          <w:rFonts w:hint="eastAsia" w:ascii="宋体" w:hAnsi="宋体" w:eastAsia="宋体" w:cs="宋体"/>
          <w:lang w:eastAsia="zh-CN"/>
        </w:rPr>
      </w:pPr>
      <w:r>
        <w:rPr>
          <w:rFonts w:hint="eastAsia" w:ascii="宋体" w:hAnsi="宋体" w:eastAsia="宋体" w:cs="宋体"/>
          <w:lang w:eastAsia="zh-CN"/>
        </w:rPr>
        <w:t xml:space="preserve">姓名：张平 (主治医师) 科室: 普外科 擅长：疝气，结直肠息肉，肿瘤；肛裂，肛瘘，痔疮,重度痔的微创治疗（  H）；便秘的综合治疗  </w:t>
      </w:r>
    </w:p>
    <w:p w14:paraId="594B1E59">
      <w:pPr>
        <w:rPr>
          <w:rFonts w:hint="eastAsia" w:ascii="宋体" w:hAnsi="宋体" w:eastAsia="宋体" w:cs="宋体"/>
          <w:lang w:eastAsia="zh-CN"/>
        </w:rPr>
      </w:pPr>
      <w:r>
        <w:rPr>
          <w:rFonts w:hint="eastAsia" w:ascii="宋体" w:hAnsi="宋体" w:eastAsia="宋体" w:cs="宋体"/>
          <w:lang w:eastAsia="zh-CN"/>
        </w:rPr>
        <w:t xml:space="preserve">姓名：李镜清 (主任医师) 科室: 心内科 擅长:心律失常、冠心病、高血压病、高脂血症和病毒性心肌炎的诊治 简介：李镜清，男，上海市奉贤县中心医院内科主任医师，擅长心律失常、冠心病、高血压病、高脂血症和病毒性心肌炎的诊治。1963年毕业于江西医学院。  </w:t>
      </w:r>
    </w:p>
    <w:p w14:paraId="687624AF">
      <w:pPr>
        <w:rPr>
          <w:rFonts w:hint="eastAsia" w:ascii="宋体" w:hAnsi="宋体" w:eastAsia="宋体" w:cs="宋体"/>
          <w:lang w:eastAsia="zh-CN"/>
        </w:rPr>
      </w:pPr>
      <w:r>
        <w:rPr>
          <w:rFonts w:hint="eastAsia" w:ascii="宋体" w:hAnsi="宋体" w:eastAsia="宋体" w:cs="宋体"/>
          <w:lang w:eastAsia="zh-CN"/>
        </w:rPr>
        <w:t xml:space="preserve">姓名：刘宏炜 (副主任医师) 科室: 呼吸内科 擅长：咳嗽、哮喘、慢阻肺、戒烟  </w:t>
      </w:r>
    </w:p>
    <w:p w14:paraId="78FB8FA3">
      <w:pPr>
        <w:rPr>
          <w:rFonts w:hint="eastAsia" w:ascii="宋体" w:hAnsi="宋体" w:eastAsia="宋体" w:cs="宋体"/>
          <w:lang w:eastAsia="zh-CN"/>
        </w:rPr>
      </w:pPr>
      <w:r>
        <w:rPr>
          <w:rFonts w:hint="eastAsia" w:ascii="宋体" w:hAnsi="宋体" w:eastAsia="宋体" w:cs="宋体"/>
          <w:lang w:eastAsia="zh-CN"/>
        </w:rPr>
        <w:t xml:space="preserve">姓名：姚国相(副主任医师) 科室: 普外科 擅长：肝胆胰、胃肠、颈部和门静脉高压症等疾病的诊断和手术治疗。 简介：医学博士外科教授，普外科副主任。2007.1至2009.8在美国伊利诺伊大学(UniversityofIllinoisatUrbana-Cham aign)和罗约拉大学医学中心(LoyolaUniversityChicagoMedicalCenter)受博士后培训。回国后按引进人才到上海市奉贤区中心医院工作(曾在徐汇区中心医院短暂工作)。姚国相医师于中国协和医科大学北京协和医院博士毕业，出国前在华中科技大学同济医学院附属同济医院普外科工作。现任卫生部内镜与微创专业技术全国考评委员会理事，中国医师协会内镜分会普通外科内镜与微创专业委员会理事。姚国相医师从医近20年，在普通外科疾病的诊治，特别是在肝胆胰、胃肠道疾病、颈部、脾脏和血管性疾病的诊断和手术治疗方面积累了丰富的经验。姚国相医师近来开展的微创内窥镜下保胆取石(息肉)手术、保脾手术等脏器保留手术、标准的胃肠胰根治性手术、门静脉高压症、甲状腺手术、腋臭手术。提高了良性疾病患者的生活质量，延长了肿瘤患者的生存期，受到广大患者的欢迎  </w:t>
      </w:r>
    </w:p>
    <w:p w14:paraId="2D402A21">
      <w:pPr>
        <w:rPr>
          <w:rFonts w:hint="eastAsia" w:ascii="宋体" w:hAnsi="宋体" w:eastAsia="宋体" w:cs="宋体"/>
          <w:lang w:eastAsia="zh-CN"/>
        </w:rPr>
      </w:pPr>
      <w:r>
        <w:rPr>
          <w:rFonts w:hint="eastAsia" w:ascii="宋体" w:hAnsi="宋体" w:eastAsia="宋体" w:cs="宋体"/>
          <w:lang w:eastAsia="zh-CN"/>
        </w:rPr>
        <w:t xml:space="preserve">姓名：王建光 (副主任医师) 科室: 疼痛科 擅长：颈椎病、肩周炎、腰间盘突出症、退行性膝关节炎、三叉神经痛、带状疱疹后神经痛，软组织疼痛 简介：王建光，男，世界疼痛医师协会中国分会全国委员、中华中医药学会疼痛学分会全国委员，南方医科大学、苏州大学和贵阳医学院硕士研究生导师。曾在中华疼痛学会第八临床中心暨温州医学院附属二院疼痛科工作过，现调入上海市第六医院奉贤分院暨奉贤区中心医院疼痛科门诊工作。1994年大学毕业后，专业从事疼痛诊疗工作17年，2000年硕士研究生师从导师严相默教授（我国著名临床疼痛学专家、曾任中华麻醉学会疼痛治疗学委员会常委、中华疼痛学会常委兼任麻醉与治痛学组组长，现为清华大学附属二院麻醉疼痛医疗中心首席专家）。曾在北京大学医学部、山东省立医院疼痛诊疗中心、深圳南山医院疼痛科、哈尔滨医科大学附属二院疼痛科、天津医科大学第二医院疼痛诊疗中心进修或交流学习，多次参加国际或全国疼痛诊疗学术会议，发表论文二十余篇。擅长颈肩腰腿痛、椎间盘突出症、老年性骨性关节炎、颈性头痛、颈性眩晕、带状疱疹后遗神经痛、三叉神经痛等慢性顽固性疼痛的微创、微创介入治疗。国内率先应用超声引导下选择性神经根阻滞治疗颈椎病，此项技术获2010年上海市卫生局科研课题立项，疗效肯定，无放射辐射风险。到我院乘车路线：从外地到上海火车站或上海南站乘地铁1号线到锦江乐园站下，前行100米至上海西南站转乘南梅线（高速公路）到南桥汽车站（车程约40分钟）打出租车一个起步价10元或乘南桥1路车到上海奉贤区中心医院门诊大楼6楼疼痛门诊（周二专家门诊，周一、周四专科门诊）  </w:t>
      </w:r>
    </w:p>
    <w:p w14:paraId="1F6A06AE">
      <w:pPr>
        <w:rPr>
          <w:rFonts w:hint="eastAsia" w:ascii="宋体" w:hAnsi="宋体" w:eastAsia="宋体" w:cs="宋体"/>
          <w:lang w:eastAsia="zh-CN"/>
        </w:rPr>
      </w:pPr>
      <w:r>
        <w:rPr>
          <w:rFonts w:hint="eastAsia" w:ascii="宋体" w:hAnsi="宋体" w:eastAsia="宋体" w:cs="宋体"/>
          <w:lang w:eastAsia="zh-CN"/>
        </w:rPr>
        <w:t xml:space="preserve">姓名：薛昭平 (副主任医师) 科室: 心内科 擅长：冠心病、不稳定心绞痛，心肌梗塞，高血压病、高血压病、高血脂症及各种心律失常 简介：1977年参加医院临床内科工作。1986年毕业于上海职工医学院。现任上海奉贤中心医院心内科副主任医师。在冠心病、不稳定心绞痛以及心肌梗塞的诊疗方面有一定专长，对高血压病、高血脂症及各种心律失常具有较丰富的临床经验，并在国内医学刊物上发表医学论文若干篇。  </w:t>
      </w:r>
    </w:p>
    <w:p w14:paraId="539AD7D6">
      <w:pPr>
        <w:rPr>
          <w:rFonts w:hint="eastAsia" w:ascii="宋体" w:hAnsi="宋体" w:eastAsia="宋体" w:cs="宋体"/>
          <w:lang w:eastAsia="zh-CN"/>
        </w:rPr>
      </w:pPr>
      <w:r>
        <w:rPr>
          <w:rFonts w:hint="eastAsia" w:ascii="宋体" w:hAnsi="宋体" w:eastAsia="宋体" w:cs="宋体"/>
          <w:lang w:eastAsia="zh-CN"/>
        </w:rPr>
        <w:t xml:space="preserve">姓名：吉海涛 (主治医师) 科室: 理疗科 擅长：颈椎病，肩周炎，头痛，眩晕，腰椎间盘突出，腰肌劳损的诊治；并对中医养生有自己独特的见解。 简介：吉海涛，男，主治医师，毕业于南京中医药大学，热爱中医事业。擅长颈椎病，肩周炎，头痛，眩晕，腰椎间盘突出，腰肌劳损的诊治；并对中医养生有自己独特的见解  </w:t>
      </w:r>
    </w:p>
    <w:p w14:paraId="2D823400">
      <w:pPr>
        <w:rPr>
          <w:rFonts w:hint="eastAsia" w:ascii="宋体" w:hAnsi="宋体" w:eastAsia="宋体" w:cs="宋体"/>
          <w:lang w:eastAsia="zh-CN"/>
        </w:rPr>
      </w:pPr>
      <w:r>
        <w:rPr>
          <w:rFonts w:hint="eastAsia" w:ascii="宋体" w:hAnsi="宋体" w:eastAsia="宋体" w:cs="宋体"/>
          <w:lang w:eastAsia="zh-CN"/>
        </w:rPr>
        <w:t xml:space="preserve">姓名：王宏涛 (主治医师) 科室: 内分泌科 擅长：糖尿病，甲状腺疾病，垂体瘤，骨质疏松，痛风 简介：硕士毕业。中西医结合治疗内分泌疾病   </w:t>
      </w:r>
    </w:p>
    <w:p w14:paraId="618788E2">
      <w:pPr>
        <w:rPr>
          <w:rFonts w:hint="eastAsia" w:ascii="宋体" w:hAnsi="宋体" w:eastAsia="宋体" w:cs="宋体"/>
          <w:lang w:eastAsia="zh-CN"/>
        </w:rPr>
      </w:pPr>
      <w:r>
        <w:rPr>
          <w:rFonts w:hint="eastAsia" w:ascii="宋体" w:hAnsi="宋体" w:eastAsia="宋体" w:cs="宋体"/>
          <w:lang w:eastAsia="zh-CN"/>
        </w:rPr>
        <w:t xml:space="preserve">姓名：曾颖鸥(主治医师) 科室: 胸外科 擅长：肺癌、食管癌、纵膈肿瘤、胸外伤、心脏瓣膜病、先心病、冠心病、大血管病变。  </w:t>
      </w:r>
    </w:p>
    <w:p w14:paraId="75CA84DA">
      <w:pPr>
        <w:rPr>
          <w:rFonts w:hint="eastAsia" w:ascii="宋体" w:hAnsi="宋体" w:eastAsia="宋体" w:cs="宋体"/>
          <w:lang w:eastAsia="zh-CN"/>
        </w:rPr>
      </w:pPr>
      <w:r>
        <w:rPr>
          <w:rFonts w:hint="eastAsia" w:ascii="宋体" w:hAnsi="宋体" w:eastAsia="宋体" w:cs="宋体"/>
          <w:lang w:eastAsia="zh-CN"/>
        </w:rPr>
        <w:t xml:space="preserve">姓名：何亚明 (副主任医师) 科室：呼吸内科 擅长：呼吸内科，慢阻肺病、支气管哮喘、肺部肿瘤 简介：副主任医师专家，从医37年，熟悉内科，专长呼吸内科，精通肺部疾病，对支气管哮喘慢性阻塞性肺部疾病（肺气肿），肺源性心脏痛，肺部肿痛等有着丰富的临床经验，特别对咳嗽治疗研究更为突出，有独特方法。十年来发表论文及全国学术交流论文十九篇，著书《出诊手册》。  </w:t>
      </w:r>
    </w:p>
    <w:p w14:paraId="5BF31470">
      <w:pPr>
        <w:rPr>
          <w:rFonts w:hint="eastAsia" w:ascii="宋体" w:hAnsi="宋体" w:eastAsia="宋体" w:cs="宋体"/>
          <w:lang w:eastAsia="zh-CN"/>
        </w:rPr>
      </w:pPr>
      <w:r>
        <w:rPr>
          <w:rFonts w:hint="eastAsia" w:ascii="宋体" w:hAnsi="宋体" w:eastAsia="宋体" w:cs="宋体"/>
          <w:lang w:eastAsia="zh-CN"/>
        </w:rPr>
        <w:t xml:space="preserve">姓名：许小林 (主治医师) 科室: 泌尿外科 擅长：泌尿系肿瘤、结石、前列腺疾病、性功能障碍 简介：许小林男评委主治创始人医师医疗擅长结石前列腺疾病慢性性功能障碍  </w:t>
      </w:r>
    </w:p>
    <w:p w14:paraId="02387163">
      <w:pPr>
        <w:rPr>
          <w:rFonts w:hint="eastAsia" w:ascii="宋体" w:hAnsi="宋体" w:eastAsia="宋体" w:cs="宋体"/>
          <w:lang w:eastAsia="zh-CN"/>
        </w:rPr>
      </w:pPr>
      <w:r>
        <w:rPr>
          <w:rFonts w:hint="eastAsia" w:ascii="宋体" w:hAnsi="宋体" w:eastAsia="宋体" w:cs="宋体"/>
          <w:lang w:eastAsia="zh-CN"/>
        </w:rPr>
        <w:t xml:space="preserve">姓名：王永利 (主任医师) 科室: 介入科 擅长：各种血管和非血管内介入诊疗，如：脑血管疾病的神经介入诊疗（脑动脉瘤的弹簧圈栓塞术、脑动脉瘤的覆膜支架治疗等） 简介： 王永利，男，主任医师，教授，科主任，医学博士后，从事介入医学的临床、教学、科研工作二十年，擅长各种血管和非血管内介入诊疗，如：脑血管疾病的神经介入诊疗（脑动脉瘤的弹簧圈栓塞术、脑动脉瘤的覆膜支架治疗等）；外周血管疾病的介入诊疗（动脉粥样硬化或糖尿病的肢体动、静脉狭窄或闭塞的支架和球囊成形术）；各种良、恶性肿瘤的综合介入诊疗（肝脏血管瘤栓塞、子宫肌瘤的栓塞治疗，肝癌、肺癌、胃癌、空回肠、大肠癌血管内介入治疗）等。发表国际性刊物和国内核心期刊学术论文数十篇，担任《介入放射学杂志》编委、中国抗癌协会上海肿瘤介入分会常务委员。曾经承担多项国家科研工作，并在国际、国内学术会议上交流发言，获省（部）级科技进步三等奖一项。  </w:t>
      </w:r>
    </w:p>
    <w:p w14:paraId="1A39CF35">
      <w:pPr>
        <w:rPr>
          <w:rFonts w:hint="eastAsia" w:ascii="宋体" w:hAnsi="宋体" w:eastAsia="宋体" w:cs="宋体"/>
          <w:lang w:eastAsia="zh-CN"/>
        </w:rPr>
      </w:pPr>
      <w:r>
        <w:rPr>
          <w:rFonts w:hint="eastAsia" w:ascii="宋体" w:hAnsi="宋体" w:eastAsia="宋体" w:cs="宋体"/>
          <w:lang w:eastAsia="zh-CN"/>
        </w:rPr>
        <w:t xml:space="preserve">姓名：何俊(副主任医师) 科室: 耳鼻喉科 擅长: 各种疾病所致声音嘶哑的诊断及治疗，喉（声带）肿瘤、突发性耳聋，突发性耳聋和耳鼻咽喉科金属内窥镜及纤维喉镜检查及治疗 简介：何俊，男，上海市奉贤县中心医院耳鼻咽喉科副主任医师，擅长各种疾病所致声音嘶哑的诊断及治疗，喉（声带）肿瘤、突发性耳聋，尤其对突发性耳聋和耳鼻咽喉科金属内窥镜及纤维喉镜检查及治疗具有丰富临床经验。1969年毕业于原河南医学院。  </w:t>
      </w:r>
    </w:p>
    <w:p w14:paraId="347870AA">
      <w:pPr>
        <w:rPr>
          <w:rFonts w:hint="eastAsia" w:ascii="宋体" w:hAnsi="宋体" w:eastAsia="宋体" w:cs="宋体"/>
          <w:lang w:eastAsia="zh-CN"/>
        </w:rPr>
      </w:pPr>
      <w:r>
        <w:rPr>
          <w:rFonts w:hint="eastAsia" w:ascii="宋体" w:hAnsi="宋体" w:eastAsia="宋体" w:cs="宋体"/>
          <w:lang w:eastAsia="zh-CN"/>
        </w:rPr>
        <w:t xml:space="preserve">姓名：胡培兴 (副主任医师) 科室: 心内科 擅长：冠心病、高血压、各种心律失常的诊断治疗 简介：1975年毕业于苏州医学院，现任上海市奉贤县中心医院心内科副主任医师，擅长冠心病、高血压诊治 心律失常的治疗。在心血管系统疾病中有一定的临床经验，擅长对各种心律失常的诊断治疗。  </w:t>
      </w:r>
    </w:p>
    <w:p w14:paraId="6DA3387E">
      <w:pPr>
        <w:rPr>
          <w:rFonts w:hint="eastAsia" w:ascii="宋体" w:hAnsi="宋体" w:eastAsia="宋体" w:cs="宋体"/>
          <w:lang w:eastAsia="zh-CN"/>
        </w:rPr>
      </w:pPr>
      <w:r>
        <w:rPr>
          <w:rFonts w:hint="eastAsia" w:ascii="宋体" w:hAnsi="宋体" w:eastAsia="宋体" w:cs="宋体"/>
          <w:lang w:eastAsia="zh-CN"/>
        </w:rPr>
        <w:t xml:space="preserve">姓名：周联明(副主任医师) 科室：普外科 擅长: 肝胆胰、胃肠疾病的诊断及治疗 简介：周联明，男，副主任医师，擅长肝胆胰、胃肠疾病的诊断及治疗。  </w:t>
      </w:r>
    </w:p>
    <w:p w14:paraId="47509738">
      <w:pPr>
        <w:rPr>
          <w:rFonts w:hint="eastAsia" w:ascii="宋体" w:hAnsi="宋体" w:eastAsia="宋体" w:cs="宋体"/>
          <w:lang w:eastAsia="zh-CN"/>
        </w:rPr>
      </w:pPr>
      <w:r>
        <w:rPr>
          <w:rFonts w:hint="eastAsia" w:ascii="宋体" w:hAnsi="宋体" w:eastAsia="宋体" w:cs="宋体"/>
          <w:lang w:eastAsia="zh-CN"/>
        </w:rPr>
        <w:t xml:space="preserve">姓名：何志敏 (副主任医师) 科室: 骨科 擅长：脊柱外科，颈椎病、腰椎间盘突出症等各种脊柱伤病的诊断及手术治疗，尤其是微创治疗各种颈腰椎疾病。 简介：何志敏，男，骨科行政副主任，副主任医师，副教授，医学博士，毕业于第二军医大学附属长征医院，师从著名脊柱外科专家陈德玉教授、贾连顺教授。2010年在美国加州大学洛杉矶分校（UCLA）学习，随国际著名的脊柱外科专家Jeffery.C.Wang教授学习椎间盘疾病的基础研究以及微创脊柱技术，取得丰富的学习、实践经验。一直从事骨科临床工作10余年，擅长诊治各种脊柱伤患，在脊柱外科方面有娴熟的手术技巧，尤其在手术治疗颈椎病、腰椎间盘突出症、腰椎滑脱症、韧带骨化病、各种严重的脊柱创伤等疾患有较深的造诣，从2009年引进奉贤区中心医院以来填补医院多项技术空白，先后开展了颈椎严重骨折脱位一期前后路减压固定手术技术、腰椎翻修手术、脊柱骨折微创手术技术以及椎间盘镜、椎间孔镜等微创技术治疗椎间盘突出症、椎间盘源性腰痛等技术。已发表论文10余篇，其中SCI文章2篇，中华系列论文2篇，并有多篇论文在国内、国际学术会议交流。主持及参与国家自然科学基金、上海市科委及上海市卫生局等科研课题5项。参编专著三部，主编助理1部。现任上海市康复医学会脊柱脊髓损伤专业委员会委员，AO脊柱国际（AOS ine）会员等多个学术任职  </w:t>
      </w:r>
    </w:p>
    <w:p w14:paraId="0432509D">
      <w:pPr>
        <w:rPr>
          <w:rFonts w:hint="eastAsia" w:ascii="宋体" w:hAnsi="宋体" w:eastAsia="宋体" w:cs="宋体"/>
          <w:lang w:eastAsia="zh-CN"/>
        </w:rPr>
      </w:pPr>
      <w:r>
        <w:rPr>
          <w:rFonts w:hint="eastAsia" w:ascii="宋体" w:hAnsi="宋体" w:eastAsia="宋体" w:cs="宋体"/>
          <w:lang w:eastAsia="zh-CN"/>
        </w:rPr>
        <w:t xml:space="preserve">姓名：刘峰（主治医师） 科室：泌尿外科 擅长：前列腺增生、泌尿系结石的微创治疗，慢性前列腺炎的药物治疗 简介：刘峰，奉贤区中心医院泌尿外科主治医师，讲师，大外科党支部副书记，上海市优秀青年医师，奉贤区优秀青年知识分子，五四青年奖章获得者，主持上海市卫生局课题一项，擅长泌尿系统疾病微创治疗，研究方向为慢性前列腺炎发病机制及治疗。  </w:t>
      </w:r>
    </w:p>
    <w:p w14:paraId="06DFE318">
      <w:pPr>
        <w:rPr>
          <w:rFonts w:hint="eastAsia" w:ascii="宋体" w:hAnsi="宋体" w:eastAsia="宋体" w:cs="宋体"/>
          <w:lang w:eastAsia="zh-CN"/>
        </w:rPr>
      </w:pPr>
      <w:r>
        <w:rPr>
          <w:rFonts w:hint="eastAsia" w:ascii="宋体" w:hAnsi="宋体" w:eastAsia="宋体" w:cs="宋体"/>
          <w:lang w:eastAsia="zh-CN"/>
        </w:rPr>
        <w:t xml:space="preserve">姓名：范晴（副主任医师） 科室：皮肤性病科 擅长：擅长痤疮、脱发、甲病等皮肤附属器疾病的诊治， 带状疱疹、扁平疣等病毒性皮肤病的诊治， 尖锐湿疣、生殖器疱疹等性传播疾病的个体化治疗与咨询。 简介：上海市奉贤区中心医院皮肤科副主任医师，主任助理，曾就读于上海第二医科大学和苏州大学医学院，从事皮肤性病学临床工作16年。     </w:t>
      </w:r>
    </w:p>
    <w:p w14:paraId="33E86BB6">
      <w:pPr>
        <w:rPr>
          <w:rFonts w:hint="eastAsia" w:ascii="宋体" w:hAnsi="宋体" w:eastAsia="宋体" w:cs="宋体"/>
          <w:lang w:eastAsia="zh-CN"/>
        </w:rPr>
      </w:pPr>
      <w:r>
        <w:rPr>
          <w:rFonts w:hint="eastAsia" w:ascii="宋体" w:hAnsi="宋体" w:eastAsia="宋体" w:cs="宋体"/>
          <w:lang w:eastAsia="zh-CN"/>
        </w:rPr>
        <w:t xml:space="preserve">姓名：许惠钟 主任医师 教授 科室： 心内科 擅长：高血压病、冠心病 </w:t>
      </w:r>
      <w:r>
        <w:rPr>
          <w:rFonts w:hint="eastAsia" w:ascii="宋体" w:hAnsi="宋体" w:eastAsia="宋体" w:cs="宋体"/>
          <w:lang w:val="en-US" w:eastAsia="zh-CN"/>
        </w:rPr>
        <w:t xml:space="preserve">简介：1963年毕业于原上海铁道医学院医疗系，现任上海市奉贤县中心医院内科主任医师。对心血管系常见病诊治有一定造诣及临床经验。 </w:t>
      </w:r>
      <w:r>
        <w:rPr>
          <w:rFonts w:hint="eastAsia" w:ascii="宋体" w:hAnsi="宋体" w:eastAsia="宋体" w:cs="宋体"/>
          <w:lang w:eastAsia="zh-CN"/>
        </w:rPr>
        <w:t xml:space="preserve">  </w:t>
      </w:r>
    </w:p>
    <w:p w14:paraId="0C5F323C">
      <w:pPr>
        <w:rPr>
          <w:rFonts w:hint="eastAsia" w:ascii="宋体" w:hAnsi="宋体" w:eastAsia="宋体" w:cs="宋体"/>
          <w:lang w:eastAsia="zh-CN"/>
        </w:rPr>
      </w:pPr>
      <w:r>
        <w:rPr>
          <w:rFonts w:hint="eastAsia" w:ascii="宋体" w:hAnsi="宋体" w:eastAsia="宋体" w:cs="宋体"/>
          <w:lang w:eastAsia="zh-CN"/>
        </w:rPr>
        <w:t xml:space="preserve">姓名：金兴权 主任医师 科室： 内分泌科 擅长：糖尿病等内分泌疾病的诊治    </w:t>
      </w:r>
    </w:p>
    <w:p w14:paraId="0C147256">
      <w:pPr>
        <w:rPr>
          <w:rFonts w:hint="eastAsia" w:ascii="宋体" w:hAnsi="宋体" w:eastAsia="宋体" w:cs="宋体"/>
          <w:lang w:eastAsia="zh-CN"/>
        </w:rPr>
      </w:pPr>
      <w:r>
        <w:rPr>
          <w:rFonts w:hint="eastAsia" w:ascii="宋体" w:hAnsi="宋体" w:eastAsia="宋体" w:cs="宋体"/>
          <w:lang w:eastAsia="zh-CN"/>
        </w:rPr>
        <w:t xml:space="preserve">姓名：乔增勇 主任医师 教授 科室： 心内科 擅长：经上肢桡动脉、尺动脉和肱动脉途径进行冠状动脉造影，支架植入术 </w:t>
      </w:r>
      <w:r>
        <w:rPr>
          <w:rFonts w:hint="eastAsia" w:ascii="宋体" w:hAnsi="宋体" w:eastAsia="宋体" w:cs="宋体"/>
          <w:lang w:val="en-US" w:eastAsia="zh-CN"/>
        </w:rPr>
        <w:t xml:space="preserve">简介：乔增勇，原济宁医学院附属医院心内科医学硕士，主任医师，心内二病区副主任，医务处副处长。1983~1988年泰山医学院大学毕业，获医学学士学位。1996~1999年东南大学医学院心内科研究生毕业，获医学硕士学位。2001年在北京阜外心血管病医院心脏介入中心学习。专业特长在附属医院工作21年来，一直从事临床工作。熟练掌握心内科常见病及急危重症病人的诊治。熟练独立进行冠状动脉造影，支架植入（包括急性心肌梗死的急诊支架植入）术。尤其擅长经上肢桡动脉、尺动脉和肱动脉途径进行冠状动脉造影，支架植入术，作为术者个人独立完成900余例/年，使病人免受经下肢股动脉途径后的卧床痛苦及外周血管的并发症的发生。熟练掌握临时及永久心脏起搏器的安置术，个人已独立完成300余例。2002年7月~2005年7月，在新疆喀什地区第一医院工作，开展了大量的心脏病的介入诊断和治疗工作，创造了喀什地区医学史上多项第一。现作为上海市人才引进加盟科室：心内科，任科主任。学术成果以第一作者先后在《中华心血管病杂志》，《中国循环杂志》，《中国医院药学杂志》，《中华新医学》《中国医刊》等公开杂志发表论文30余篇。参编著作3部。主持完成省部级科研基金课题1项，参与2项。获济宁市科技进步3等奖2项。 </w:t>
      </w:r>
      <w:r>
        <w:rPr>
          <w:rFonts w:hint="eastAsia" w:ascii="宋体" w:hAnsi="宋体" w:eastAsia="宋体" w:cs="宋体"/>
          <w:lang w:eastAsia="zh-CN"/>
        </w:rPr>
        <w:t xml:space="preserve">   </w:t>
      </w:r>
    </w:p>
    <w:p w14:paraId="398C7FD0">
      <w:pPr>
        <w:rPr>
          <w:rFonts w:hint="eastAsia" w:ascii="宋体" w:hAnsi="宋体" w:eastAsia="宋体" w:cs="宋体"/>
          <w:lang w:eastAsia="zh-CN"/>
        </w:rPr>
      </w:pPr>
      <w:r>
        <w:rPr>
          <w:rFonts w:hint="eastAsia" w:ascii="宋体" w:hAnsi="宋体" w:eastAsia="宋体" w:cs="宋体"/>
          <w:lang w:eastAsia="zh-CN"/>
        </w:rPr>
        <w:t xml:space="preserve">姓名：费兴昌 副主任医师 副教授 科室： 血液科 擅长：血流系统疾病的诊治，各种贫血、IT  </w:t>
      </w:r>
      <w:r>
        <w:rPr>
          <w:rFonts w:hint="eastAsia" w:ascii="宋体" w:hAnsi="宋体" w:eastAsia="宋体" w:cs="宋体"/>
          <w:lang w:val="en-US" w:eastAsia="zh-CN"/>
        </w:rPr>
        <w:t xml:space="preserve">简介：长期从事内科临床第一线，在普内科的基础上，侧重于血液病的诊治，如急慢性白血病，各种贫血，MDS、IT 等疾病，曾于1980年在仁济医院进修普内一年。1997年起担任内科副主任工作。2000年起担任内科主任。 </w:t>
      </w:r>
      <w:r>
        <w:rPr>
          <w:rFonts w:hint="eastAsia" w:ascii="宋体" w:hAnsi="宋体" w:eastAsia="宋体" w:cs="宋体"/>
          <w:lang w:eastAsia="zh-CN"/>
        </w:rPr>
        <w:t xml:space="preserve">  </w:t>
      </w:r>
    </w:p>
    <w:p w14:paraId="032F203C">
      <w:pPr>
        <w:rPr>
          <w:rFonts w:hint="eastAsia" w:ascii="宋体" w:hAnsi="宋体" w:eastAsia="宋体" w:cs="宋体"/>
          <w:lang w:eastAsia="zh-CN"/>
        </w:rPr>
      </w:pPr>
      <w:r>
        <w:rPr>
          <w:rFonts w:hint="eastAsia" w:ascii="宋体" w:hAnsi="宋体" w:eastAsia="宋体" w:cs="宋体"/>
          <w:lang w:eastAsia="zh-CN"/>
        </w:rPr>
        <w:t xml:space="preserve">姓名：周梅森 副主任医师 科室： 神经内科 擅长：神经内科的诊治，对脑血管意外、癫痫及血管性头痛等的治疗 </w:t>
      </w:r>
      <w:r>
        <w:rPr>
          <w:rFonts w:hint="eastAsia" w:ascii="宋体" w:hAnsi="宋体" w:eastAsia="宋体" w:cs="宋体"/>
          <w:lang w:val="en-US" w:eastAsia="zh-CN"/>
        </w:rPr>
        <w:t xml:space="preserve">简介：周梅森，男，上海市奉贤县中心医院内科主任医师，擅长神经内科的诊治，尤其对脑血管意外、癫痫及血管性头痛等治疗具有丰富临床经验。1967年毕业于第二军医大学。（周梅森，已退休） </w:t>
      </w:r>
      <w:r>
        <w:rPr>
          <w:rFonts w:hint="eastAsia" w:ascii="宋体" w:hAnsi="宋体" w:eastAsia="宋体" w:cs="宋体"/>
          <w:lang w:eastAsia="zh-CN"/>
        </w:rPr>
        <w:t xml:space="preserve">  </w:t>
      </w:r>
    </w:p>
    <w:p w14:paraId="13AE8152">
      <w:pPr>
        <w:rPr>
          <w:rFonts w:hint="eastAsia" w:ascii="宋体" w:hAnsi="宋体" w:eastAsia="宋体" w:cs="宋体"/>
          <w:lang w:eastAsia="zh-CN"/>
        </w:rPr>
      </w:pPr>
      <w:r>
        <w:rPr>
          <w:rFonts w:hint="eastAsia" w:ascii="宋体" w:hAnsi="宋体" w:eastAsia="宋体" w:cs="宋体"/>
          <w:lang w:eastAsia="zh-CN"/>
        </w:rPr>
        <w:t xml:space="preserve">姓名：钱敏 副主任医师 副教授 科室： 普外科 擅长：乳房、甲状腺疾病的诊断和治疗 </w:t>
      </w:r>
      <w:r>
        <w:rPr>
          <w:rFonts w:hint="eastAsia" w:ascii="宋体" w:hAnsi="宋体" w:eastAsia="宋体" w:cs="宋体"/>
          <w:lang w:val="en-US" w:eastAsia="zh-CN"/>
        </w:rPr>
        <w:t xml:space="preserve">简介：擅长乳房癌、甲状腺肿瘤的规范化治疗，对乳房急、慢性炎症、良性肿块的诊治有丰富的临床经验。 </w:t>
      </w:r>
      <w:r>
        <w:rPr>
          <w:rFonts w:hint="eastAsia" w:ascii="宋体" w:hAnsi="宋体" w:eastAsia="宋体" w:cs="宋体"/>
          <w:lang w:eastAsia="zh-CN"/>
        </w:rPr>
        <w:t xml:space="preserve">  </w:t>
      </w:r>
    </w:p>
    <w:p w14:paraId="042D72A0">
      <w:pPr>
        <w:rPr>
          <w:rFonts w:hint="eastAsia" w:ascii="宋体" w:hAnsi="宋体" w:eastAsia="宋体" w:cs="宋体"/>
          <w:lang w:eastAsia="zh-CN"/>
        </w:rPr>
      </w:pPr>
      <w:r>
        <w:rPr>
          <w:rFonts w:hint="eastAsia" w:ascii="宋体" w:hAnsi="宋体" w:eastAsia="宋体" w:cs="宋体"/>
          <w:lang w:eastAsia="zh-CN"/>
        </w:rPr>
        <w:t xml:space="preserve">姓名：肖元峰 主任医师 科室： 骨科 擅长：骨病、畸形等诊治及矫形术，骼腰肌血肿、颈椎病等 </w:t>
      </w:r>
      <w:r>
        <w:rPr>
          <w:rFonts w:hint="eastAsia" w:ascii="宋体" w:hAnsi="宋体" w:eastAsia="宋体" w:cs="宋体"/>
          <w:lang w:val="en-US" w:eastAsia="zh-CN"/>
        </w:rPr>
        <w:t xml:space="preserve">简介：肖元峰，男，上海市奉贤县中心医院骨科主任医师，擅长骨病、畸形等诊治及矫形术，骼腰肌血肿、颈椎病等。1962年毕业于安徽医学院医疗系，曾在中华外科、中华放射科等杂志上发表过骼腰肌血肿等文章。（肖元峰，已退休） </w:t>
      </w:r>
      <w:r>
        <w:rPr>
          <w:rFonts w:hint="eastAsia" w:ascii="宋体" w:hAnsi="宋体" w:eastAsia="宋体" w:cs="宋体"/>
          <w:lang w:eastAsia="zh-CN"/>
        </w:rPr>
        <w:t xml:space="preserve">  </w:t>
      </w:r>
    </w:p>
    <w:p w14:paraId="3C094910">
      <w:pPr>
        <w:rPr>
          <w:rFonts w:hint="eastAsia" w:ascii="宋体" w:hAnsi="宋体" w:eastAsia="宋体" w:cs="宋体"/>
          <w:lang w:val="en-US" w:eastAsia="zh-CN"/>
        </w:rPr>
      </w:pPr>
      <w:r>
        <w:rPr>
          <w:rFonts w:hint="eastAsia" w:ascii="宋体" w:hAnsi="宋体" w:eastAsia="宋体" w:cs="宋体"/>
          <w:lang w:eastAsia="zh-CN"/>
        </w:rPr>
        <w:t xml:space="preserve">姓名：刘利珍 主治医师 讲师 科室： 介入科 擅长：肿瘤综合治疗，介入治疗，化疗 </w:t>
      </w:r>
      <w:r>
        <w:rPr>
          <w:rFonts w:hint="eastAsia" w:ascii="宋体" w:hAnsi="宋体" w:eastAsia="宋体" w:cs="宋体"/>
          <w:lang w:val="en-US" w:eastAsia="zh-CN"/>
        </w:rPr>
        <w:t xml:space="preserve">简介：刘利珍，男，肿瘤内科主治医师，肿瘤学硕士。从事肿瘤内科工作近10年，曾在南昌大学第二附属医院（三甲）、解放军第180医院（三甲）肿瘤科学习工作5年。对各种肿瘤综合诊疗（肝癌、肝血管瘤、结直肠癌、乳腺癌、前列腺癌、鼻咽癌、食管癌、胆管癌、胰腺癌、宫颈癌等），癌性疼痛的综合治疗有丰富的经验。目前从事肿瘤综合诊疗工作。  </w:t>
      </w:r>
    </w:p>
    <w:p w14:paraId="2B3A12BB">
      <w:pPr>
        <w:rPr>
          <w:rFonts w:hint="eastAsia" w:ascii="宋体" w:hAnsi="宋体" w:eastAsia="宋体" w:cs="宋体"/>
          <w:lang w:eastAsia="zh-CN"/>
        </w:rPr>
      </w:pPr>
      <w:r>
        <w:rPr>
          <w:rFonts w:hint="eastAsia" w:ascii="宋体" w:hAnsi="宋体" w:eastAsia="宋体" w:cs="宋体"/>
          <w:lang w:eastAsia="zh-CN"/>
        </w:rPr>
        <w:t xml:space="preserve">姓名：张学利 主任医师 教授 科室： 普外科 擅长：普外科常见病如甲状腺.乳腺.胃肠道.血管.肝胆胰等疾病,尤擅长肝胆胰疾病的诊治及各类腔镜手术 </w:t>
      </w:r>
      <w:r>
        <w:rPr>
          <w:rFonts w:hint="eastAsia" w:ascii="宋体" w:hAnsi="宋体" w:eastAsia="宋体" w:cs="宋体"/>
          <w:lang w:val="en-US" w:eastAsia="zh-CN"/>
        </w:rPr>
        <w:t xml:space="preserve">简介：张学利，男，主任医师，教授，擅长普外科常见病如甲状腺，乳腺，胃肠道，血管，肝胆胰等疾病,尤擅长肝胆胰疾病的诊治及各类腔镜手术。 </w:t>
      </w:r>
      <w:r>
        <w:rPr>
          <w:rFonts w:hint="eastAsia" w:ascii="宋体" w:hAnsi="宋体" w:eastAsia="宋体" w:cs="宋体"/>
          <w:lang w:eastAsia="zh-CN"/>
        </w:rPr>
        <w:t xml:space="preserve"> </w:t>
      </w:r>
    </w:p>
    <w:p w14:paraId="32DF7FDA">
      <w:pPr>
        <w:rPr>
          <w:rFonts w:hint="eastAsia" w:ascii="宋体" w:hAnsi="宋体" w:eastAsia="宋体" w:cs="宋体"/>
          <w:lang w:val="en-US" w:eastAsia="zh-CN"/>
        </w:rPr>
      </w:pPr>
      <w:r>
        <w:rPr>
          <w:rFonts w:hint="eastAsia" w:ascii="宋体" w:hAnsi="宋体" w:eastAsia="宋体" w:cs="宋体"/>
          <w:lang w:eastAsia="zh-CN"/>
        </w:rPr>
        <w:t xml:space="preserve">姓名：杨治 主任医师 教授 科室： 普外科 擅长：结直肠、肛门疾病 </w:t>
      </w:r>
      <w:r>
        <w:rPr>
          <w:rFonts w:hint="eastAsia" w:ascii="宋体" w:hAnsi="宋体" w:eastAsia="宋体" w:cs="宋体"/>
          <w:lang w:val="en-US" w:eastAsia="zh-CN"/>
        </w:rPr>
        <w:t xml:space="preserve">简介：副主任医师专家。从事外科临床工作，熟练掌握基层医院外科的常见病、多发病的诊治，多次主持或参与重大危重病人的抢救。主要从事肿瘤外科的工作。曾参加国家市级的“消化道肿瘤防治或就诊新技术”学习班。曾参与并完成《胃癌病人术中胸腺移植的临床观察》科研。撰写十余论文，6篇论文在杂志上发表。  </w:t>
      </w:r>
    </w:p>
    <w:p w14:paraId="603999B3">
      <w:pPr>
        <w:rPr>
          <w:rFonts w:hint="eastAsia" w:ascii="宋体" w:hAnsi="宋体" w:eastAsia="宋体" w:cs="宋体"/>
          <w:lang w:val="en-US" w:eastAsia="zh-CN"/>
        </w:rPr>
      </w:pPr>
      <w:r>
        <w:rPr>
          <w:rFonts w:hint="eastAsia" w:ascii="宋体" w:hAnsi="宋体" w:eastAsia="宋体" w:cs="宋体"/>
          <w:lang w:val="en-US" w:eastAsia="zh-CN"/>
        </w:rPr>
        <w:t xml:space="preserve">姓名：陈华 主治医师 讲师 科室： 消化内科 擅长：消化内科相关疾病的诊治，及消化内镜的应用治疗 简介：陈华，男，全日制大学本科临床医学专业从事消化内科临床治疗及研究十余年，擅长胃肠道疾病诊治，如慢性腹痛腹泻大便带血消化性溃疡消化道出血及慢性肝病脂肪肝诊治，精于内镜下检查介入治疗：内镜下止血息肉摘除早期肿瘤摘除等  </w:t>
      </w:r>
    </w:p>
    <w:p w14:paraId="72BE0738">
      <w:pPr>
        <w:rPr>
          <w:rFonts w:hint="eastAsia" w:ascii="宋体" w:hAnsi="宋体" w:eastAsia="宋体" w:cs="宋体"/>
          <w:lang w:val="en-US" w:eastAsia="zh-CN"/>
        </w:rPr>
      </w:pPr>
      <w:r>
        <w:rPr>
          <w:rFonts w:hint="eastAsia" w:ascii="宋体" w:hAnsi="宋体" w:eastAsia="宋体" w:cs="宋体"/>
          <w:lang w:val="en-US" w:eastAsia="zh-CN"/>
        </w:rPr>
        <w:t xml:space="preserve">姓名：赵孝源 主任医师 科室： 胸外科 擅长：胸部外伤、食管、肺疾病、纵膈疾病 简介：赵孝源，男，上海市奉贤县中心医院主任医师，擅长胸部外伤、食管、肺疾病、纵膈疾病。1970年毕业于原上海第一医学院，1979年至1982年在新疆医学院研究生院就读，1982年毕业于新疆医学院，获硕士学位。在胸外科疾病的诊治方面具有较深的经验。  </w:t>
      </w:r>
    </w:p>
    <w:p w14:paraId="5B3A167D">
      <w:pPr>
        <w:rPr>
          <w:rFonts w:hint="eastAsia" w:ascii="宋体" w:hAnsi="宋体" w:eastAsia="宋体" w:cs="宋体"/>
          <w:lang w:val="en-US" w:eastAsia="zh-CN"/>
        </w:rPr>
      </w:pPr>
      <w:r>
        <w:rPr>
          <w:rFonts w:hint="eastAsia" w:ascii="宋体" w:hAnsi="宋体" w:eastAsia="宋体" w:cs="宋体"/>
          <w:lang w:val="en-US" w:eastAsia="zh-CN"/>
        </w:rPr>
        <w:t xml:space="preserve">姓名：薛锋 科室： 骨科 擅长：擅长髋关节及膝关节置换,以及颈椎腰椎手术。 简介：上海交通大学附属第六人民医院南院骨科（三级）主任医师，教授，博士研究生导师，医学博士，博士后。从事骨科临床工作30年，主要从事治疗髋膝关节疾病及颈腰椎慢性疾病的诊治，从事关节外科十余年，完成大量来自国内外的髋膝置换手术，受到患者一致好评。主持及参与国家级、省部及区级课题8项，参编著作6部，多次赴美国、欧洲、日本及港台等国家地区深造及学术交流。 同行和病人对薛锋医生的印象：认真、敬业、资深、手巧、天赋、同情、创造力。  </w:t>
      </w:r>
    </w:p>
    <w:p w14:paraId="09F01430">
      <w:pPr>
        <w:rPr>
          <w:rFonts w:hint="eastAsia" w:ascii="宋体" w:hAnsi="宋体" w:eastAsia="宋体" w:cs="宋体"/>
          <w:lang w:val="en-US" w:eastAsia="zh-CN"/>
        </w:rPr>
      </w:pPr>
      <w:r>
        <w:rPr>
          <w:rFonts w:hint="eastAsia" w:ascii="宋体" w:hAnsi="宋体" w:eastAsia="宋体" w:cs="宋体"/>
          <w:lang w:val="en-US" w:eastAsia="zh-CN"/>
        </w:rPr>
        <w:t xml:space="preserve">姓名：周耀军 副主任医师 副教授 科室： 骨科 擅长：中西医结合骨科 简介：学习前人经验，积极开展临床中西医结合工作，用西医理论来揭示疾病的发生和变化的规律，强调中医辩证施治，重视人的整体因素，用中西医结合法治疗骨伤科的常见病，尤其对骨质疏松症的中西医结合治疗积累了丰富的治疗经验，主持的科研项目“补骨胶囊治疗骨质疏松症临床观察”获“2003年奉贤区科研十佳先进”的称号，获上海市科研成果奖。撰写了《中西医结合治疗老年性蝮蛇咬伤》、《骨质疏松者肾虚的临床研究》、《补骨胶囊治疗骨质疏松症的临床观察》等论文。擅长用中西医结合治疗颈腰腿疼痛，骨质疏松症，风湿，痛风等。  </w:t>
      </w:r>
    </w:p>
    <w:p w14:paraId="58CE6AA8">
      <w:pPr>
        <w:rPr>
          <w:rFonts w:hint="eastAsia" w:ascii="宋体" w:hAnsi="宋体" w:eastAsia="宋体" w:cs="宋体"/>
          <w:lang w:val="en-US" w:eastAsia="zh-CN"/>
        </w:rPr>
      </w:pPr>
      <w:r>
        <w:rPr>
          <w:rFonts w:hint="eastAsia" w:ascii="宋体" w:hAnsi="宋体" w:eastAsia="宋体" w:cs="宋体"/>
          <w:lang w:val="en-US" w:eastAsia="zh-CN"/>
        </w:rPr>
        <w:t xml:space="preserve">姓名：卫怡琼 主治医师 科室： 儿科 擅长：小儿常见呼吸道及消化道相关疾病的诊治  </w:t>
      </w:r>
    </w:p>
    <w:p w14:paraId="16103C32">
      <w:pPr>
        <w:rPr>
          <w:rFonts w:hint="eastAsia" w:ascii="宋体" w:hAnsi="宋体" w:eastAsia="宋体" w:cs="宋体"/>
          <w:lang w:val="en-US" w:eastAsia="zh-CN"/>
        </w:rPr>
      </w:pPr>
      <w:r>
        <w:rPr>
          <w:rFonts w:hint="eastAsia" w:ascii="宋体" w:hAnsi="宋体" w:eastAsia="宋体" w:cs="宋体"/>
          <w:lang w:val="en-US" w:eastAsia="zh-CN"/>
        </w:rPr>
        <w:t xml:space="preserve">姓名：张光军 副主任医师 科室： 普外科 擅长：血管外科疾病的诊治  </w:t>
      </w:r>
    </w:p>
    <w:p w14:paraId="250D10AC">
      <w:pPr>
        <w:rPr>
          <w:rFonts w:hint="eastAsia" w:ascii="宋体" w:hAnsi="宋体" w:eastAsia="宋体" w:cs="宋体"/>
          <w:lang w:val="en-US" w:eastAsia="zh-CN"/>
        </w:rPr>
      </w:pPr>
      <w:r>
        <w:rPr>
          <w:rFonts w:hint="eastAsia" w:ascii="宋体" w:hAnsi="宋体" w:eastAsia="宋体" w:cs="宋体"/>
          <w:lang w:val="en-US" w:eastAsia="zh-CN"/>
        </w:rPr>
        <w:t xml:space="preserve">姓名：肖海军 副主任医师 科室： 骨科 擅长：脊柱伤病、关节创伤 简介：肖海军，副主任医师，副教授，硕士研究生导师，2006年毕业于第二军医大学，获医学博士学位。从事骨科临床工作16年。擅长骨关节创伤与修复外科、手显微外科、人工关节和假体置换、脊柱疾病学士的诊治。参编骨科专著2部，发表学术地区论文20多余篇，获国家发明专利1项。2008年参加课题获上海市科技发明一等奖。参与重点国家应用自然开始中国科学基金、军队资助项目3项上海市及区级科研项目2项。主持市科委课题、区科委课题各1项。  </w:t>
      </w:r>
      <w:bookmarkStart w:id="0" w:name="_GoBack"/>
      <w:bookmarkEnd w:id="0"/>
    </w:p>
    <w:p w14:paraId="0A4F1060">
      <w:pPr>
        <w:rPr>
          <w:rFonts w:hint="eastAsia" w:ascii="宋体" w:hAnsi="宋体" w:eastAsia="宋体" w:cs="宋体"/>
          <w:lang w:val="en-US" w:eastAsia="zh-CN"/>
        </w:rPr>
      </w:pPr>
      <w:r>
        <w:rPr>
          <w:rFonts w:hint="eastAsia" w:ascii="宋体" w:hAnsi="宋体" w:eastAsia="宋体" w:cs="宋体"/>
          <w:lang w:val="en-US" w:eastAsia="zh-CN"/>
        </w:rPr>
        <w:t xml:space="preserve">姓名：陈元平 主治医师 科室： 妇科 擅长：妇科疾病的诊治 简介：陈元平，男，主治医师，助教，擅长妇科疾病的诊治。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0B7E"/>
    <w:rsid w:val="0029639D"/>
    <w:rsid w:val="00326F90"/>
    <w:rsid w:val="007E0A00"/>
    <w:rsid w:val="008F1DDC"/>
    <w:rsid w:val="00A02FEB"/>
    <w:rsid w:val="00AA1D8D"/>
    <w:rsid w:val="00B47730"/>
    <w:rsid w:val="00BE3B3D"/>
    <w:rsid w:val="00CB0664"/>
    <w:rsid w:val="00D632B3"/>
    <w:rsid w:val="00FC693F"/>
    <w:rsid w:val="30FB67F8"/>
    <w:rsid w:val="3D4A76E1"/>
    <w:rsid w:val="5BDF6048"/>
    <w:rsid w:val="69E461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6754</Words>
  <Characters>6991</Characters>
  <Lines>131</Lines>
  <Paragraphs>187</Paragraphs>
  <TotalTime>65</TotalTime>
  <ScaleCrop>false</ScaleCrop>
  <LinksUpToDate>false</LinksUpToDate>
  <CharactersWithSpaces>7071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宋亦昕</cp:lastModifiedBy>
  <dcterms:modified xsi:type="dcterms:W3CDTF">2025-07-13T06:30:19Z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eyJoZGlkIjoiNzQzYjMyOGQwOGE3ODYzN2I5MmU5ZjY5MDlhNDFhMmQiLCJ1c2VySWQiOiI5NjEzNzE5NTIifQ==</vt:lpwstr>
  </property>
  <property fmtid="{D5CDD505-2E9C-101B-9397-08002B2CF9AE}" pid="3" name="KSOProductBuildVer">
    <vt:lpwstr>2052-12.1.0.21915</vt:lpwstr>
  </property>
  <property fmtid="{D5CDD505-2E9C-101B-9397-08002B2CF9AE}" pid="4" name="ICV">
    <vt:lpwstr>4DB63324E84549F08E53829CFB2880E2_12</vt:lpwstr>
  </property>
</Properties>
</file>